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281068">
      <w:pPr>
        <w:spacing w:after="80"/>
        <w:jc w:val="center"/>
      </w:pPr>
      <w:r>
        <w:rPr>
          <w:rFonts w:ascii="Aptos" w:hAnsi="Aptos" w:eastAsia="Noto Sans CJK TC"/>
          <w:b/>
          <w:color w:val="0B5D3B"/>
          <w:sz w:val="50"/>
        </w:rPr>
        <w:t>Most Important AI Voice Questions</w:t>
      </w:r>
    </w:p>
    <w:p w14:paraId="04753C73">
      <w:pPr>
        <w:spacing w:after="80"/>
        <w:jc w:val="center"/>
      </w:pPr>
      <w:r>
        <w:rPr>
          <w:rFonts w:ascii="Aptos" w:hAnsi="Aptos" w:eastAsia="Noto Sans CJK TC"/>
          <w:b/>
          <w:color w:val="083D2A"/>
          <w:sz w:val="28"/>
        </w:rPr>
        <w:t>For Parent-Child Travelers in Manila and Clark, Pampanga</w:t>
      </w:r>
    </w:p>
    <w:p w14:paraId="5B981FA5">
      <w:pPr>
        <w:spacing w:after="160"/>
        <w:jc w:val="center"/>
      </w:pPr>
      <w:r>
        <w:rPr>
          <w:rFonts w:ascii="Aptos" w:hAnsi="Aptos" w:eastAsia="Noto Sans CJK TC"/>
          <w:color w:val="6B7280"/>
          <w:sz w:val="21"/>
        </w:rPr>
        <w:t>English + Traditional Chinese Version | Prepared for AI Voice Playback</w:t>
      </w:r>
    </w:p>
    <w:p w14:paraId="39A6B682">
      <w:pPr>
        <w:pBdr>
          <w:bottom w:val="single" w:color="F4A021" w:sz="18" w:space="1"/>
        </w:pBdr>
        <w:spacing w:before="0" w:after="200"/>
      </w:pP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50"/>
      </w:tblGrid>
      <w:tr w14:paraId="59E3E8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250" w:type="dxa"/>
            <w:tcBorders>
              <w:top w:val="single" w:color="0B5D3B" w:sz="8" w:space="0"/>
              <w:left w:val="single" w:color="0B5D3B" w:sz="8" w:space="0"/>
              <w:bottom w:val="single" w:color="0B5D3B" w:sz="8" w:space="0"/>
              <w:right w:val="single" w:color="0B5D3B" w:sz="8" w:space="0"/>
            </w:tcBorders>
            <w:shd w:val="clear" w:color="auto" w:fill="EAF5E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1636AA1">
            <w:pPr>
              <w:spacing w:after="40"/>
            </w:pPr>
            <w:r>
              <w:rPr>
                <w:rFonts w:ascii="Aptos" w:hAnsi="Aptos" w:eastAsia="Noto Sans CJK TC"/>
                <w:color w:val="083D2A"/>
                <w:sz w:val="20"/>
              </w:rPr>
              <w:t>Purpose: This file provides the most essential questions international parents may need to play through an AI voice tool during airport arrival, transportation, hotel stay, meals, shopping, camp participation, and departure.</w:t>
            </w:r>
          </w:p>
          <w:p w14:paraId="74F75088">
            <w:pPr>
              <w:spacing w:after="40"/>
            </w:pPr>
            <w:r>
              <w:rPr>
                <w:rFonts w:ascii="Aptos" w:hAnsi="Aptos" w:eastAsia="Noto Sans CJK TC"/>
                <w:color w:val="083D2A"/>
                <w:sz w:val="20"/>
              </w:rPr>
              <w:t>Chinese language note: The Chinese column uses Traditional Chinese to match the user’s regular document translation style.</w:t>
            </w:r>
          </w:p>
          <w:p w14:paraId="7902D9A8">
            <w:pPr>
              <w:spacing w:after="40"/>
            </w:pPr>
            <w:r>
              <w:rPr>
                <w:rFonts w:ascii="Aptos" w:hAnsi="Aptos" w:eastAsia="Noto Sans CJK TC"/>
                <w:color w:val="083D2A"/>
                <w:sz w:val="20"/>
              </w:rPr>
              <w:t>Usage recommendation: Create one audio clip per question and name the files by number and situation.</w:t>
            </w:r>
          </w:p>
        </w:tc>
      </w:tr>
    </w:tbl>
    <w:p w14:paraId="60DCF159">
      <w:pPr>
        <w:spacing w:after="80"/>
      </w:pPr>
    </w:p>
    <w:p w14:paraId="22B7668C">
      <w:pPr>
        <w:keepNext/>
        <w:pBdr>
          <w:bottom w:val="single" w:color="F4A021" w:sz="8" w:space="3"/>
        </w:pBdr>
        <w:spacing w:before="160" w:after="80"/>
      </w:pPr>
      <w:r>
        <w:rPr>
          <w:rFonts w:ascii="Aptos" w:hAnsi="Aptos" w:eastAsia="Noto Sans CJK TC"/>
          <w:b/>
          <w:color w:val="0B5D3B"/>
          <w:sz w:val="25"/>
        </w:rPr>
        <w:t>Airport Arrival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83"/>
        <w:gridCol w:w="5083"/>
      </w:tblGrid>
      <w:tr w14:paraId="7FAB43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tcBorders>
              <w:top w:val="single" w:color="0B5D3B" w:sz="8" w:space="0"/>
              <w:left w:val="single" w:color="0B5D3B" w:sz="8" w:space="0"/>
              <w:bottom w:val="single" w:color="0B5D3B" w:sz="8" w:space="0"/>
              <w:right w:val="single" w:color="0B5D3B" w:sz="8" w:space="0"/>
            </w:tcBorders>
            <w:shd w:val="clear" w:color="auto" w:fill="0B5D3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80238FA">
            <w:pPr>
              <w:spacing w:after="0" w:line="240" w:lineRule="auto"/>
              <w:jc w:val="center"/>
            </w:pPr>
            <w:r>
              <w:rPr>
                <w:rFonts w:ascii="Aptos" w:hAnsi="Aptos" w:eastAsia="Noto Sans CJK TC"/>
                <w:b/>
                <w:color w:val="FFFFFF"/>
                <w:sz w:val="18"/>
              </w:rPr>
              <w:t>English AI Voice Question</w:t>
            </w:r>
          </w:p>
        </w:tc>
        <w:tc>
          <w:tcPr>
            <w:tcW w:w="5083" w:type="dxa"/>
            <w:tcBorders>
              <w:top w:val="single" w:color="0B5D3B" w:sz="8" w:space="0"/>
              <w:left w:val="single" w:color="0B5D3B" w:sz="8" w:space="0"/>
              <w:bottom w:val="single" w:color="0B5D3B" w:sz="8" w:space="0"/>
              <w:right w:val="single" w:color="0B5D3B" w:sz="8" w:space="0"/>
            </w:tcBorders>
            <w:shd w:val="clear" w:color="auto" w:fill="0B5D3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7262452">
            <w:pPr>
              <w:spacing w:after="0" w:line="240" w:lineRule="auto"/>
              <w:jc w:val="center"/>
            </w:pPr>
            <w:r>
              <w:rPr>
                <w:rFonts w:ascii="Aptos" w:hAnsi="Aptos" w:eastAsia="Noto Sans CJK TC"/>
                <w:b/>
                <w:color w:val="FFFFFF"/>
                <w:sz w:val="18"/>
              </w:rPr>
              <w:t>繁體中文語音問題</w:t>
            </w:r>
          </w:p>
        </w:tc>
      </w:tr>
      <w:tr w14:paraId="108306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34CED9F">
            <w:pPr>
              <w:spacing w:after="0" w:line="240" w:lineRule="auto"/>
              <w:jc w:val="left"/>
            </w:pPr>
            <w:r>
              <w:rPr>
                <w:rFonts w:ascii="Aptos" w:hAnsi="Aptos" w:eastAsia="Noto Sans CJK TC"/>
                <w:color w:val="1F2933"/>
                <w:sz w:val="18"/>
              </w:rPr>
              <w:t>Where is the meeting point?</w:t>
            </w:r>
          </w:p>
        </w:tc>
        <w:tc>
          <w:tcPr>
            <w:tcW w:w="5083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770F1A4">
            <w:pPr>
              <w:spacing w:after="0" w:line="240" w:lineRule="auto"/>
              <w:jc w:val="left"/>
            </w:pPr>
            <w:r>
              <w:rPr>
                <w:rFonts w:ascii="Aptos" w:hAnsi="Aptos" w:eastAsia="Noto Sans CJK TC"/>
                <w:color w:val="1F2933"/>
                <w:sz w:val="18"/>
              </w:rPr>
              <w:t>集合地點在哪裡？</w:t>
            </w:r>
          </w:p>
        </w:tc>
      </w:tr>
      <w:tr w14:paraId="7DF09E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shd w:val="clear" w:color="auto" w:fill="F8FAFC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591EEBF">
            <w:pPr>
              <w:spacing w:after="0" w:line="240" w:lineRule="auto"/>
              <w:jc w:val="left"/>
            </w:pPr>
            <w:r>
              <w:rPr>
                <w:rFonts w:ascii="Aptos" w:hAnsi="Aptos" w:eastAsia="Noto Sans CJK TC"/>
                <w:color w:val="1F2933"/>
                <w:sz w:val="18"/>
              </w:rPr>
              <w:t>Where is the baggage claim area?</w:t>
            </w:r>
          </w:p>
        </w:tc>
        <w:tc>
          <w:tcPr>
            <w:tcW w:w="5083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shd w:val="clear" w:color="auto" w:fill="F8FAFC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7E38562">
            <w:pPr>
              <w:spacing w:after="0" w:line="240" w:lineRule="auto"/>
              <w:jc w:val="left"/>
            </w:pPr>
            <w:r>
              <w:rPr>
                <w:rFonts w:ascii="Aptos" w:hAnsi="Aptos" w:eastAsia="Noto Sans CJK TC"/>
                <w:color w:val="1F2933"/>
                <w:sz w:val="18"/>
              </w:rPr>
              <w:t>行李提領區在哪裡？</w:t>
            </w:r>
          </w:p>
        </w:tc>
      </w:tr>
      <w:tr w14:paraId="2B272C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C778851">
            <w:pPr>
              <w:spacing w:after="0" w:line="240" w:lineRule="auto"/>
              <w:jc w:val="left"/>
            </w:pPr>
            <w:r>
              <w:rPr>
                <w:rFonts w:ascii="Aptos" w:hAnsi="Aptos" w:eastAsia="Noto Sans CJK TC"/>
                <w:color w:val="1F2933"/>
                <w:sz w:val="18"/>
              </w:rPr>
              <w:t>Where is the restroom?</w:t>
            </w:r>
          </w:p>
        </w:tc>
        <w:tc>
          <w:tcPr>
            <w:tcW w:w="5083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8BB49E5">
            <w:pPr>
              <w:spacing w:after="0" w:line="240" w:lineRule="auto"/>
              <w:jc w:val="left"/>
            </w:pPr>
            <w:r>
              <w:rPr>
                <w:rFonts w:ascii="Aptos" w:hAnsi="Aptos" w:eastAsia="Noto Sans CJK TC"/>
                <w:color w:val="1F2933"/>
                <w:sz w:val="18"/>
              </w:rPr>
              <w:t>洗手間在哪裡？</w:t>
            </w:r>
          </w:p>
        </w:tc>
      </w:tr>
      <w:tr w14:paraId="11BD78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shd w:val="clear" w:color="auto" w:fill="F8FAFC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37B2567">
            <w:pPr>
              <w:spacing w:after="0" w:line="240" w:lineRule="auto"/>
              <w:jc w:val="left"/>
            </w:pPr>
            <w:r>
              <w:rPr>
                <w:rFonts w:ascii="Aptos" w:hAnsi="Aptos" w:eastAsia="Noto Sans CJK TC"/>
                <w:color w:val="1F2933"/>
                <w:sz w:val="18"/>
              </w:rPr>
              <w:t>Where can we exchange money?</w:t>
            </w:r>
          </w:p>
        </w:tc>
        <w:tc>
          <w:tcPr>
            <w:tcW w:w="5083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shd w:val="clear" w:color="auto" w:fill="F8FAFC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C8F455C">
            <w:pPr>
              <w:spacing w:after="0" w:line="240" w:lineRule="auto"/>
              <w:jc w:val="left"/>
            </w:pPr>
            <w:r>
              <w:rPr>
                <w:rFonts w:ascii="Aptos" w:hAnsi="Aptos" w:eastAsia="Noto Sans CJK TC"/>
                <w:color w:val="1F2933"/>
                <w:sz w:val="18"/>
              </w:rPr>
              <w:t>我們可以在哪裡兌換貨幣？</w:t>
            </w:r>
          </w:p>
        </w:tc>
      </w:tr>
      <w:tr w14:paraId="7AA564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97420B3">
            <w:pPr>
              <w:spacing w:after="0" w:line="240" w:lineRule="auto"/>
              <w:jc w:val="left"/>
            </w:pPr>
            <w:r>
              <w:rPr>
                <w:rFonts w:ascii="Aptos" w:hAnsi="Aptos" w:eastAsia="Noto Sans CJK TC"/>
                <w:color w:val="1F2933"/>
                <w:sz w:val="18"/>
              </w:rPr>
              <w:t>Where can we buy a local SIM card?</w:t>
            </w:r>
          </w:p>
        </w:tc>
        <w:tc>
          <w:tcPr>
            <w:tcW w:w="5083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0DA6A94">
            <w:pPr>
              <w:spacing w:after="0" w:line="240" w:lineRule="auto"/>
              <w:jc w:val="left"/>
            </w:pPr>
            <w:r>
              <w:rPr>
                <w:rFonts w:ascii="Aptos" w:hAnsi="Aptos" w:eastAsia="Noto Sans CJK TC"/>
                <w:color w:val="1F2933"/>
                <w:sz w:val="18"/>
              </w:rPr>
              <w:t>我們可以在哪裡購買當地的 SIM 卡？</w:t>
            </w:r>
          </w:p>
        </w:tc>
      </w:tr>
      <w:tr w14:paraId="5E4D2F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shd w:val="clear" w:color="auto" w:fill="F8FAFC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FD63394">
            <w:pPr>
              <w:spacing w:after="0" w:line="240" w:lineRule="auto"/>
              <w:jc w:val="left"/>
            </w:pPr>
            <w:r>
              <w:rPr>
                <w:rFonts w:ascii="Aptos" w:hAnsi="Aptos" w:eastAsia="Noto Sans CJK TC"/>
                <w:color w:val="1F2933"/>
                <w:sz w:val="18"/>
              </w:rPr>
              <w:t>Can you help us contact our coordinator?</w:t>
            </w:r>
          </w:p>
        </w:tc>
        <w:tc>
          <w:tcPr>
            <w:tcW w:w="5083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shd w:val="clear" w:color="auto" w:fill="F8FAFC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E4A9BE6">
            <w:pPr>
              <w:spacing w:after="0" w:line="240" w:lineRule="auto"/>
              <w:jc w:val="left"/>
            </w:pPr>
            <w:r>
              <w:rPr>
                <w:rFonts w:ascii="Aptos" w:hAnsi="Aptos" w:eastAsia="Noto Sans CJK TC"/>
                <w:color w:val="1F2933"/>
                <w:sz w:val="18"/>
              </w:rPr>
              <w:t>可以幫我們聯絡我們的協調員嗎？</w:t>
            </w:r>
          </w:p>
        </w:tc>
      </w:tr>
    </w:tbl>
    <w:p w14:paraId="07BBAC68">
      <w:r>
        <w:br w:type="page"/>
      </w:r>
    </w:p>
    <w:p w14:paraId="6DAB0B1F">
      <w:pPr>
        <w:keepNext/>
        <w:pBdr>
          <w:bottom w:val="single" w:color="F4A021" w:sz="8" w:space="3"/>
        </w:pBdr>
        <w:spacing w:before="160" w:after="80"/>
      </w:pPr>
      <w:r>
        <w:rPr>
          <w:rFonts w:ascii="Aptos" w:hAnsi="Aptos" w:eastAsia="Noto Sans CJK TC"/>
          <w:b/>
          <w:color w:val="0B5D3B"/>
          <w:sz w:val="25"/>
        </w:rPr>
        <w:t>Transportation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83"/>
        <w:gridCol w:w="5083"/>
      </w:tblGrid>
      <w:tr w14:paraId="74E780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tcBorders>
              <w:top w:val="single" w:color="0B5D3B" w:sz="8" w:space="0"/>
              <w:left w:val="single" w:color="0B5D3B" w:sz="8" w:space="0"/>
              <w:bottom w:val="single" w:color="0B5D3B" w:sz="8" w:space="0"/>
              <w:right w:val="single" w:color="0B5D3B" w:sz="8" w:space="0"/>
            </w:tcBorders>
            <w:shd w:val="clear" w:color="auto" w:fill="0B5D3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EA57343">
            <w:pPr>
              <w:spacing w:after="0" w:line="240" w:lineRule="auto"/>
              <w:jc w:val="center"/>
            </w:pPr>
            <w:r>
              <w:rPr>
                <w:rFonts w:ascii="Aptos" w:hAnsi="Aptos" w:eastAsia="Noto Sans CJK TC"/>
                <w:b/>
                <w:color w:val="FFFFFF"/>
                <w:sz w:val="18"/>
              </w:rPr>
              <w:t>English AI Voice Question</w:t>
            </w:r>
          </w:p>
        </w:tc>
        <w:tc>
          <w:tcPr>
            <w:tcW w:w="5083" w:type="dxa"/>
            <w:tcBorders>
              <w:top w:val="single" w:color="0B5D3B" w:sz="8" w:space="0"/>
              <w:left w:val="single" w:color="0B5D3B" w:sz="8" w:space="0"/>
              <w:bottom w:val="single" w:color="0B5D3B" w:sz="8" w:space="0"/>
              <w:right w:val="single" w:color="0B5D3B" w:sz="8" w:space="0"/>
            </w:tcBorders>
            <w:shd w:val="clear" w:color="auto" w:fill="0B5D3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D440C0">
            <w:pPr>
              <w:spacing w:after="0" w:line="240" w:lineRule="auto"/>
              <w:jc w:val="center"/>
            </w:pPr>
            <w:r>
              <w:rPr>
                <w:rFonts w:ascii="Aptos" w:hAnsi="Aptos" w:eastAsia="Noto Sans CJK TC"/>
                <w:b/>
                <w:color w:val="FFFFFF"/>
                <w:sz w:val="18"/>
              </w:rPr>
              <w:t>繁體中文語音問題</w:t>
            </w:r>
          </w:p>
        </w:tc>
      </w:tr>
      <w:tr w14:paraId="43DD3E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CC7A919">
            <w:pPr>
              <w:spacing w:after="0" w:line="240" w:lineRule="auto"/>
              <w:jc w:val="left"/>
            </w:pPr>
            <w:r>
              <w:rPr>
                <w:rFonts w:ascii="Aptos" w:hAnsi="Aptos" w:eastAsia="Noto Sans CJK TC"/>
                <w:color w:val="1F2933"/>
                <w:sz w:val="18"/>
              </w:rPr>
              <w:t>Are you our assigned driver?</w:t>
            </w:r>
          </w:p>
        </w:tc>
        <w:tc>
          <w:tcPr>
            <w:tcW w:w="5083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9127F80">
            <w:pPr>
              <w:spacing w:after="0" w:line="240" w:lineRule="auto"/>
              <w:jc w:val="left"/>
            </w:pPr>
            <w:r>
              <w:rPr>
                <w:rFonts w:ascii="Aptos" w:hAnsi="Aptos" w:eastAsia="Noto Sans CJK TC"/>
                <w:color w:val="1F2933"/>
                <w:sz w:val="18"/>
              </w:rPr>
              <w:t>請問您是我們安排的司機嗎？</w:t>
            </w:r>
          </w:p>
        </w:tc>
      </w:tr>
      <w:tr w14:paraId="7573B1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shd w:val="clear" w:color="auto" w:fill="F8FAFC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A73F76A">
            <w:pPr>
              <w:spacing w:after="0" w:line="240" w:lineRule="auto"/>
              <w:jc w:val="left"/>
            </w:pPr>
            <w:r>
              <w:rPr>
                <w:rFonts w:ascii="Aptos" w:hAnsi="Aptos" w:eastAsia="Noto Sans CJK TC"/>
                <w:color w:val="1F2933"/>
                <w:sz w:val="18"/>
              </w:rPr>
              <w:t>Are we going to this hotel address?</w:t>
            </w:r>
          </w:p>
        </w:tc>
        <w:tc>
          <w:tcPr>
            <w:tcW w:w="5083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shd w:val="clear" w:color="auto" w:fill="F8FAFC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6BA5B66">
            <w:pPr>
              <w:spacing w:after="0" w:line="240" w:lineRule="auto"/>
              <w:jc w:val="left"/>
            </w:pPr>
            <w:r>
              <w:rPr>
                <w:rFonts w:ascii="Aptos" w:hAnsi="Aptos" w:eastAsia="Noto Sans CJK TC"/>
                <w:color w:val="1F2933"/>
                <w:sz w:val="18"/>
              </w:rPr>
              <w:t>我們是要去這個飯店地址嗎？</w:t>
            </w:r>
          </w:p>
        </w:tc>
      </w:tr>
      <w:tr w14:paraId="0CE3C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6CFAF64">
            <w:pPr>
              <w:spacing w:after="0" w:line="240" w:lineRule="auto"/>
              <w:jc w:val="left"/>
            </w:pPr>
            <w:r>
              <w:rPr>
                <w:rFonts w:ascii="Aptos" w:hAnsi="Aptos" w:eastAsia="Noto Sans CJK TC"/>
                <w:color w:val="1F2933"/>
                <w:sz w:val="18"/>
              </w:rPr>
              <w:t>Can we stop at a restroom?</w:t>
            </w:r>
          </w:p>
        </w:tc>
        <w:tc>
          <w:tcPr>
            <w:tcW w:w="5083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F7F73F9">
            <w:pPr>
              <w:spacing w:after="0" w:line="240" w:lineRule="auto"/>
              <w:jc w:val="left"/>
            </w:pPr>
            <w:r>
              <w:rPr>
                <w:rFonts w:ascii="Aptos" w:hAnsi="Aptos" w:eastAsia="Noto Sans CJK TC"/>
                <w:color w:val="1F2933"/>
                <w:sz w:val="18"/>
              </w:rPr>
              <w:t>可以停一下讓我們上洗手間嗎？</w:t>
            </w:r>
          </w:p>
        </w:tc>
      </w:tr>
      <w:tr w14:paraId="65ED15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shd w:val="clear" w:color="auto" w:fill="F8FAFC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3D4B429">
            <w:pPr>
              <w:spacing w:after="0" w:line="240" w:lineRule="auto"/>
              <w:jc w:val="left"/>
            </w:pPr>
            <w:r>
              <w:rPr>
                <w:rFonts w:ascii="Aptos" w:hAnsi="Aptos" w:eastAsia="Noto Sans CJK TC"/>
                <w:color w:val="1F2933"/>
                <w:sz w:val="18"/>
              </w:rPr>
              <w:t>Can you lower the air-conditioning?</w:t>
            </w:r>
          </w:p>
        </w:tc>
        <w:tc>
          <w:tcPr>
            <w:tcW w:w="5083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shd w:val="clear" w:color="auto" w:fill="F8FAFC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2D9D611">
            <w:pPr>
              <w:spacing w:after="0" w:line="240" w:lineRule="auto"/>
              <w:jc w:val="left"/>
            </w:pPr>
            <w:r>
              <w:rPr>
                <w:rFonts w:ascii="Aptos" w:hAnsi="Aptos" w:eastAsia="Noto Sans CJK TC"/>
                <w:color w:val="1F2933"/>
                <w:sz w:val="18"/>
              </w:rPr>
              <w:t>可以把冷氣調小一點嗎？</w:t>
            </w:r>
          </w:p>
        </w:tc>
      </w:tr>
      <w:tr w14:paraId="282CEB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E4D636C">
            <w:pPr>
              <w:spacing w:after="0" w:line="240" w:lineRule="auto"/>
              <w:jc w:val="left"/>
            </w:pPr>
            <w:r>
              <w:rPr>
                <w:rFonts w:ascii="Aptos" w:hAnsi="Aptos" w:eastAsia="Noto Sans CJK TC"/>
                <w:color w:val="1F2933"/>
                <w:sz w:val="18"/>
              </w:rPr>
              <w:t>What time will the driver pick us up tomorrow?</w:t>
            </w:r>
          </w:p>
        </w:tc>
        <w:tc>
          <w:tcPr>
            <w:tcW w:w="5083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B4E7357">
            <w:pPr>
              <w:spacing w:after="0" w:line="240" w:lineRule="auto"/>
              <w:jc w:val="left"/>
            </w:pPr>
            <w:r>
              <w:rPr>
                <w:rFonts w:ascii="Aptos" w:hAnsi="Aptos" w:eastAsia="Noto Sans CJK TC"/>
                <w:color w:val="1F2933"/>
                <w:sz w:val="18"/>
              </w:rPr>
              <w:t>明天司機幾點來接我們？</w:t>
            </w:r>
          </w:p>
        </w:tc>
      </w:tr>
    </w:tbl>
    <w:p w14:paraId="32B06FD1">
      <w:pPr>
        <w:keepNext/>
        <w:pBdr>
          <w:bottom w:val="single" w:color="F4A021" w:sz="8" w:space="3"/>
        </w:pBdr>
        <w:spacing w:before="160" w:after="80"/>
      </w:pPr>
      <w:r>
        <w:rPr>
          <w:rFonts w:ascii="Aptos" w:hAnsi="Aptos" w:eastAsia="Noto Sans CJK TC"/>
          <w:b/>
          <w:color w:val="0B5D3B"/>
          <w:sz w:val="25"/>
        </w:rPr>
        <w:t>Hotel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83"/>
        <w:gridCol w:w="5083"/>
      </w:tblGrid>
      <w:tr w14:paraId="766750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tcBorders>
              <w:top w:val="single" w:color="0B5D3B" w:sz="8" w:space="0"/>
              <w:left w:val="single" w:color="0B5D3B" w:sz="8" w:space="0"/>
              <w:bottom w:val="single" w:color="0B5D3B" w:sz="8" w:space="0"/>
              <w:right w:val="single" w:color="0B5D3B" w:sz="8" w:space="0"/>
            </w:tcBorders>
            <w:shd w:val="clear" w:color="auto" w:fill="0B5D3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2A97871">
            <w:pPr>
              <w:spacing w:after="0" w:line="240" w:lineRule="auto"/>
              <w:jc w:val="center"/>
            </w:pPr>
            <w:r>
              <w:rPr>
                <w:rFonts w:ascii="Aptos" w:hAnsi="Aptos" w:eastAsia="Noto Sans CJK TC"/>
                <w:b/>
                <w:color w:val="FFFFFF"/>
                <w:sz w:val="18"/>
              </w:rPr>
              <w:t>English AI Voice Question</w:t>
            </w:r>
          </w:p>
        </w:tc>
        <w:tc>
          <w:tcPr>
            <w:tcW w:w="5083" w:type="dxa"/>
            <w:tcBorders>
              <w:top w:val="single" w:color="0B5D3B" w:sz="8" w:space="0"/>
              <w:left w:val="single" w:color="0B5D3B" w:sz="8" w:space="0"/>
              <w:bottom w:val="single" w:color="0B5D3B" w:sz="8" w:space="0"/>
              <w:right w:val="single" w:color="0B5D3B" w:sz="8" w:space="0"/>
            </w:tcBorders>
            <w:shd w:val="clear" w:color="auto" w:fill="0B5D3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E6C1609">
            <w:pPr>
              <w:spacing w:after="0" w:line="240" w:lineRule="auto"/>
              <w:jc w:val="center"/>
            </w:pPr>
            <w:r>
              <w:rPr>
                <w:rFonts w:ascii="Aptos" w:hAnsi="Aptos" w:eastAsia="Noto Sans CJK TC"/>
                <w:b/>
                <w:color w:val="FFFFFF"/>
                <w:sz w:val="18"/>
              </w:rPr>
              <w:t>繁體中文語音問題</w:t>
            </w:r>
          </w:p>
        </w:tc>
      </w:tr>
      <w:tr w14:paraId="2F4093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shd w:val="clear" w:color="auto" w:fill="F8FAFC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6D6E79C">
            <w:pPr>
              <w:spacing w:after="0" w:line="240" w:lineRule="auto"/>
              <w:jc w:val="left"/>
            </w:pPr>
            <w:r>
              <w:rPr>
                <w:rFonts w:ascii="Aptos" w:hAnsi="Aptos" w:eastAsia="Noto Sans CJK TC"/>
                <w:color w:val="1F2933"/>
                <w:sz w:val="18"/>
              </w:rPr>
              <w:t>Can we check in now?</w:t>
            </w:r>
          </w:p>
        </w:tc>
        <w:tc>
          <w:tcPr>
            <w:tcW w:w="5083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shd w:val="clear" w:color="auto" w:fill="F8FAFC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3F44C39">
            <w:pPr>
              <w:spacing w:after="0" w:line="240" w:lineRule="auto"/>
              <w:jc w:val="left"/>
            </w:pPr>
            <w:r>
              <w:rPr>
                <w:rFonts w:ascii="Aptos" w:hAnsi="Aptos" w:eastAsia="Noto Sans CJK TC"/>
                <w:color w:val="1F2933"/>
                <w:sz w:val="18"/>
              </w:rPr>
              <w:t>我們現在可以辦理入住嗎？</w:t>
            </w:r>
          </w:p>
        </w:tc>
      </w:tr>
      <w:tr w14:paraId="48FB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366D010">
            <w:pPr>
              <w:spacing w:after="0" w:line="240" w:lineRule="auto"/>
              <w:jc w:val="left"/>
            </w:pPr>
            <w:r>
              <w:rPr>
                <w:rFonts w:ascii="Aptos" w:hAnsi="Aptos" w:eastAsia="Noto Sans CJK TC"/>
                <w:color w:val="1F2933"/>
                <w:sz w:val="18"/>
              </w:rPr>
              <w:t>Is our room ready?</w:t>
            </w:r>
          </w:p>
        </w:tc>
        <w:tc>
          <w:tcPr>
            <w:tcW w:w="5083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8962AD8">
            <w:pPr>
              <w:spacing w:after="0" w:line="240" w:lineRule="auto"/>
              <w:jc w:val="left"/>
            </w:pPr>
            <w:r>
              <w:rPr>
                <w:rFonts w:ascii="Aptos" w:hAnsi="Aptos" w:eastAsia="Noto Sans CJK TC"/>
                <w:color w:val="1F2933"/>
                <w:sz w:val="18"/>
              </w:rPr>
              <w:t>我們的房間準備好了嗎？</w:t>
            </w:r>
          </w:p>
        </w:tc>
      </w:tr>
      <w:tr w14:paraId="47355D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shd w:val="clear" w:color="auto" w:fill="F8FAFC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500E384">
            <w:pPr>
              <w:spacing w:after="0" w:line="240" w:lineRule="auto"/>
              <w:jc w:val="left"/>
            </w:pPr>
            <w:r>
              <w:rPr>
                <w:rFonts w:ascii="Aptos" w:hAnsi="Aptos" w:eastAsia="Noto Sans CJK TC"/>
                <w:color w:val="1F2933"/>
                <w:sz w:val="18"/>
              </w:rPr>
              <w:t>What time is breakfast?</w:t>
            </w:r>
          </w:p>
        </w:tc>
        <w:tc>
          <w:tcPr>
            <w:tcW w:w="5083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shd w:val="clear" w:color="auto" w:fill="F8FAFC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C6F4F1F">
            <w:pPr>
              <w:spacing w:after="0" w:line="240" w:lineRule="auto"/>
              <w:jc w:val="left"/>
            </w:pPr>
            <w:r>
              <w:rPr>
                <w:rFonts w:ascii="Aptos" w:hAnsi="Aptos" w:eastAsia="Noto Sans CJK TC"/>
                <w:color w:val="1F2933"/>
                <w:sz w:val="18"/>
              </w:rPr>
              <w:t>早餐是幾點？</w:t>
            </w:r>
          </w:p>
        </w:tc>
      </w:tr>
      <w:tr w14:paraId="78E3C7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F73A1D6">
            <w:pPr>
              <w:spacing w:after="0" w:line="240" w:lineRule="auto"/>
              <w:jc w:val="left"/>
            </w:pPr>
            <w:r>
              <w:rPr>
                <w:rFonts w:ascii="Aptos" w:hAnsi="Aptos" w:eastAsia="Noto Sans CJK TC"/>
                <w:color w:val="1F2933"/>
                <w:sz w:val="18"/>
              </w:rPr>
              <w:t>What is the Wi-Fi password?</w:t>
            </w:r>
          </w:p>
        </w:tc>
        <w:tc>
          <w:tcPr>
            <w:tcW w:w="5083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6D20CEC">
            <w:pPr>
              <w:spacing w:after="0" w:line="240" w:lineRule="auto"/>
              <w:jc w:val="left"/>
            </w:pPr>
            <w:r>
              <w:rPr>
                <w:rFonts w:ascii="Aptos" w:hAnsi="Aptos" w:eastAsia="Noto Sans CJK TC"/>
                <w:color w:val="1F2933"/>
                <w:sz w:val="18"/>
              </w:rPr>
              <w:t>Wi-Fi 密碼是什麼？</w:t>
            </w:r>
          </w:p>
        </w:tc>
      </w:tr>
      <w:tr w14:paraId="075FDD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shd w:val="clear" w:color="auto" w:fill="F8FAFC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F5A2CD7">
            <w:pPr>
              <w:spacing w:after="0" w:line="240" w:lineRule="auto"/>
              <w:jc w:val="left"/>
            </w:pPr>
            <w:r>
              <w:rPr>
                <w:rFonts w:ascii="Aptos" w:hAnsi="Aptos" w:eastAsia="Noto Sans CJK TC"/>
                <w:color w:val="1F2933"/>
                <w:sz w:val="18"/>
              </w:rPr>
              <w:t>Can someone help us with the room?</w:t>
            </w:r>
          </w:p>
        </w:tc>
        <w:tc>
          <w:tcPr>
            <w:tcW w:w="5083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shd w:val="clear" w:color="auto" w:fill="F8FAFC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71F5B6E">
            <w:pPr>
              <w:spacing w:after="0" w:line="240" w:lineRule="auto"/>
              <w:jc w:val="left"/>
            </w:pPr>
            <w:r>
              <w:rPr>
                <w:rFonts w:ascii="Aptos" w:hAnsi="Aptos" w:eastAsia="Noto Sans CJK TC"/>
                <w:color w:val="1F2933"/>
                <w:sz w:val="18"/>
              </w:rPr>
              <w:t>可以請人協助我們處理房間問題嗎？</w:t>
            </w:r>
          </w:p>
        </w:tc>
      </w:tr>
    </w:tbl>
    <w:p w14:paraId="17A0BCB0">
      <w:r>
        <w:br w:type="page"/>
      </w:r>
    </w:p>
    <w:p w14:paraId="3FEC1B8C">
      <w:pPr>
        <w:keepNext/>
        <w:pBdr>
          <w:bottom w:val="single" w:color="F4A021" w:sz="8" w:space="3"/>
        </w:pBdr>
        <w:spacing w:before="160" w:after="80"/>
      </w:pPr>
      <w:r>
        <w:rPr>
          <w:rFonts w:ascii="Aptos" w:hAnsi="Aptos" w:eastAsia="Noto Sans CJK TC"/>
          <w:b/>
          <w:color w:val="0B5D3B"/>
          <w:sz w:val="25"/>
        </w:rPr>
        <w:t>Restaurant and Food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83"/>
        <w:gridCol w:w="5083"/>
      </w:tblGrid>
      <w:tr w14:paraId="552729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tcBorders>
              <w:top w:val="single" w:color="0B5D3B" w:sz="8" w:space="0"/>
              <w:left w:val="single" w:color="0B5D3B" w:sz="8" w:space="0"/>
              <w:bottom w:val="single" w:color="0B5D3B" w:sz="8" w:space="0"/>
              <w:right w:val="single" w:color="0B5D3B" w:sz="8" w:space="0"/>
            </w:tcBorders>
            <w:shd w:val="clear" w:color="auto" w:fill="0B5D3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7AFDA9">
            <w:pPr>
              <w:spacing w:after="0" w:line="240" w:lineRule="auto"/>
              <w:jc w:val="center"/>
            </w:pPr>
            <w:r>
              <w:rPr>
                <w:rFonts w:ascii="Aptos" w:hAnsi="Aptos" w:eastAsia="Noto Sans CJK TC"/>
                <w:b/>
                <w:color w:val="FFFFFF"/>
                <w:sz w:val="18"/>
              </w:rPr>
              <w:t>English AI Voice Question</w:t>
            </w:r>
          </w:p>
        </w:tc>
        <w:tc>
          <w:tcPr>
            <w:tcW w:w="5083" w:type="dxa"/>
            <w:tcBorders>
              <w:top w:val="single" w:color="0B5D3B" w:sz="8" w:space="0"/>
              <w:left w:val="single" w:color="0B5D3B" w:sz="8" w:space="0"/>
              <w:bottom w:val="single" w:color="0B5D3B" w:sz="8" w:space="0"/>
              <w:right w:val="single" w:color="0B5D3B" w:sz="8" w:space="0"/>
            </w:tcBorders>
            <w:shd w:val="clear" w:color="auto" w:fill="0B5D3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5EB127">
            <w:pPr>
              <w:spacing w:after="0" w:line="240" w:lineRule="auto"/>
              <w:jc w:val="center"/>
            </w:pPr>
            <w:r>
              <w:rPr>
                <w:rFonts w:ascii="Aptos" w:hAnsi="Aptos" w:eastAsia="Noto Sans CJK TC"/>
                <w:b/>
                <w:color w:val="FFFFFF"/>
                <w:sz w:val="18"/>
              </w:rPr>
              <w:t>繁體中文語音問題</w:t>
            </w:r>
          </w:p>
        </w:tc>
      </w:tr>
      <w:tr w14:paraId="522F85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710F420">
            <w:pPr>
              <w:spacing w:after="0" w:line="240" w:lineRule="auto"/>
              <w:jc w:val="left"/>
            </w:pPr>
            <w:r>
              <w:rPr>
                <w:rFonts w:ascii="Aptos" w:hAnsi="Aptos" w:eastAsia="Noto Sans CJK TC"/>
                <w:color w:val="1F2933"/>
                <w:sz w:val="18"/>
              </w:rPr>
              <w:t>Do you have food for children?</w:t>
            </w:r>
          </w:p>
        </w:tc>
        <w:tc>
          <w:tcPr>
            <w:tcW w:w="5083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B6F55C4">
            <w:pPr>
              <w:spacing w:after="0" w:line="240" w:lineRule="auto"/>
              <w:jc w:val="left"/>
            </w:pPr>
            <w:r>
              <w:rPr>
                <w:rFonts w:ascii="Aptos" w:hAnsi="Aptos" w:eastAsia="Noto Sans CJK TC"/>
                <w:color w:val="1F2933"/>
                <w:sz w:val="18"/>
              </w:rPr>
              <w:t>你們有適合孩子的餐點嗎？</w:t>
            </w:r>
          </w:p>
        </w:tc>
      </w:tr>
      <w:tr w14:paraId="345A84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shd w:val="clear" w:color="auto" w:fill="F8FAFC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8302F8B">
            <w:pPr>
              <w:spacing w:after="0" w:line="240" w:lineRule="auto"/>
              <w:jc w:val="left"/>
            </w:pPr>
            <w:r>
              <w:rPr>
                <w:rFonts w:ascii="Aptos" w:hAnsi="Aptos" w:eastAsia="Noto Sans CJK TC"/>
                <w:color w:val="1F2933"/>
                <w:sz w:val="18"/>
              </w:rPr>
              <w:t>Is this food spicy?</w:t>
            </w:r>
          </w:p>
        </w:tc>
        <w:tc>
          <w:tcPr>
            <w:tcW w:w="5083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shd w:val="clear" w:color="auto" w:fill="F8FAFC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17D02B5">
            <w:pPr>
              <w:spacing w:after="0" w:line="240" w:lineRule="auto"/>
              <w:jc w:val="left"/>
            </w:pPr>
            <w:r>
              <w:rPr>
                <w:rFonts w:ascii="Aptos" w:hAnsi="Aptos" w:eastAsia="Noto Sans CJK TC"/>
                <w:color w:val="1F2933"/>
                <w:sz w:val="18"/>
              </w:rPr>
              <w:t>這道菜會辣嗎？</w:t>
            </w:r>
          </w:p>
        </w:tc>
      </w:tr>
      <w:tr w14:paraId="217946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4B0248B">
            <w:pPr>
              <w:spacing w:after="0" w:line="240" w:lineRule="auto"/>
              <w:jc w:val="left"/>
            </w:pPr>
            <w:r>
              <w:rPr>
                <w:rFonts w:ascii="Aptos" w:hAnsi="Aptos" w:eastAsia="Noto Sans CJK TC"/>
                <w:color w:val="1F2933"/>
                <w:sz w:val="18"/>
              </w:rPr>
              <w:t>Can you make it not spicy?</w:t>
            </w:r>
          </w:p>
        </w:tc>
        <w:tc>
          <w:tcPr>
            <w:tcW w:w="5083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18DE4ED">
            <w:pPr>
              <w:spacing w:after="0" w:line="240" w:lineRule="auto"/>
              <w:jc w:val="left"/>
            </w:pPr>
            <w:r>
              <w:rPr>
                <w:rFonts w:ascii="Aptos" w:hAnsi="Aptos" w:eastAsia="Noto Sans CJK TC"/>
                <w:color w:val="1F2933"/>
                <w:sz w:val="18"/>
              </w:rPr>
              <w:t>可以做成不辣嗎？</w:t>
            </w:r>
          </w:p>
        </w:tc>
      </w:tr>
      <w:tr w14:paraId="159038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shd w:val="clear" w:color="auto" w:fill="F8FAFC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820851D">
            <w:pPr>
              <w:spacing w:after="0" w:line="240" w:lineRule="auto"/>
              <w:jc w:val="left"/>
            </w:pPr>
            <w:r>
              <w:rPr>
                <w:rFonts w:ascii="Aptos" w:hAnsi="Aptos" w:eastAsia="Noto Sans CJK TC"/>
                <w:color w:val="1F2933"/>
                <w:sz w:val="18"/>
              </w:rPr>
              <w:t>Does this food have seafood or peanuts?</w:t>
            </w:r>
          </w:p>
        </w:tc>
        <w:tc>
          <w:tcPr>
            <w:tcW w:w="5083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shd w:val="clear" w:color="auto" w:fill="F8FAFC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0BD41B4">
            <w:pPr>
              <w:spacing w:after="0" w:line="240" w:lineRule="auto"/>
              <w:jc w:val="left"/>
            </w:pPr>
            <w:r>
              <w:rPr>
                <w:rFonts w:ascii="Aptos" w:hAnsi="Aptos" w:eastAsia="Noto Sans CJK TC"/>
                <w:color w:val="1F2933"/>
                <w:sz w:val="18"/>
              </w:rPr>
              <w:t>這道菜有海鮮或花生嗎？</w:t>
            </w:r>
          </w:p>
        </w:tc>
      </w:tr>
    </w:tbl>
    <w:p w14:paraId="234FA967">
      <w:pPr>
        <w:keepNext/>
        <w:pBdr>
          <w:bottom w:val="single" w:color="F4A021" w:sz="8" w:space="3"/>
        </w:pBdr>
        <w:spacing w:before="160" w:after="80"/>
      </w:pPr>
      <w:r>
        <w:rPr>
          <w:rFonts w:ascii="Aptos" w:hAnsi="Aptos" w:eastAsia="Noto Sans CJK TC"/>
          <w:b/>
          <w:color w:val="0B5D3B"/>
          <w:sz w:val="25"/>
        </w:rPr>
        <w:t>Shopping and Souvenirs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83"/>
        <w:gridCol w:w="5083"/>
      </w:tblGrid>
      <w:tr w14:paraId="00DC79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tcBorders>
              <w:top w:val="single" w:color="0B5D3B" w:sz="8" w:space="0"/>
              <w:left w:val="single" w:color="0B5D3B" w:sz="8" w:space="0"/>
              <w:bottom w:val="single" w:color="0B5D3B" w:sz="8" w:space="0"/>
              <w:right w:val="single" w:color="0B5D3B" w:sz="8" w:space="0"/>
            </w:tcBorders>
            <w:shd w:val="clear" w:color="auto" w:fill="0B5D3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A9FF2F">
            <w:pPr>
              <w:spacing w:after="0" w:line="240" w:lineRule="auto"/>
              <w:jc w:val="center"/>
            </w:pPr>
            <w:r>
              <w:rPr>
                <w:rFonts w:ascii="Aptos" w:hAnsi="Aptos" w:eastAsia="Noto Sans CJK TC"/>
                <w:b/>
                <w:color w:val="FFFFFF"/>
                <w:sz w:val="18"/>
              </w:rPr>
              <w:t>English AI Voice Question</w:t>
            </w:r>
          </w:p>
        </w:tc>
        <w:tc>
          <w:tcPr>
            <w:tcW w:w="5083" w:type="dxa"/>
            <w:tcBorders>
              <w:top w:val="single" w:color="0B5D3B" w:sz="8" w:space="0"/>
              <w:left w:val="single" w:color="0B5D3B" w:sz="8" w:space="0"/>
              <w:bottom w:val="single" w:color="0B5D3B" w:sz="8" w:space="0"/>
              <w:right w:val="single" w:color="0B5D3B" w:sz="8" w:space="0"/>
            </w:tcBorders>
            <w:shd w:val="clear" w:color="auto" w:fill="0B5D3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717B3A1">
            <w:pPr>
              <w:spacing w:after="0" w:line="240" w:lineRule="auto"/>
              <w:jc w:val="center"/>
            </w:pPr>
            <w:r>
              <w:rPr>
                <w:rFonts w:ascii="Aptos" w:hAnsi="Aptos" w:eastAsia="Noto Sans CJK TC"/>
                <w:b/>
                <w:color w:val="FFFFFF"/>
                <w:sz w:val="18"/>
              </w:rPr>
              <w:t>繁體中文語音問題</w:t>
            </w:r>
          </w:p>
        </w:tc>
      </w:tr>
      <w:tr w14:paraId="19DCC2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shd w:val="clear" w:color="auto" w:fill="F8FAFC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28D40D5">
            <w:pPr>
              <w:spacing w:after="0" w:line="240" w:lineRule="auto"/>
              <w:jc w:val="left"/>
            </w:pPr>
            <w:r>
              <w:rPr>
                <w:rFonts w:ascii="Aptos" w:hAnsi="Aptos" w:eastAsia="Noto Sans CJK TC"/>
                <w:color w:val="1F2933"/>
                <w:sz w:val="18"/>
              </w:rPr>
              <w:t>How much is this?</w:t>
            </w:r>
          </w:p>
        </w:tc>
        <w:tc>
          <w:tcPr>
            <w:tcW w:w="5083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shd w:val="clear" w:color="auto" w:fill="F8FAFC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9CA782B">
            <w:pPr>
              <w:spacing w:after="0" w:line="240" w:lineRule="auto"/>
              <w:jc w:val="left"/>
            </w:pPr>
            <w:r>
              <w:rPr>
                <w:rFonts w:ascii="Aptos" w:hAnsi="Aptos" w:eastAsia="Noto Sans CJK TC"/>
                <w:color w:val="1F2933"/>
                <w:sz w:val="18"/>
              </w:rPr>
              <w:t>這個多少錢？</w:t>
            </w:r>
          </w:p>
        </w:tc>
      </w:tr>
      <w:tr w14:paraId="223485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shd w:val="clear" w:color="auto" w:fill="F8FAFC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5795289">
            <w:pPr>
              <w:spacing w:after="0" w:line="240" w:lineRule="auto"/>
              <w:jc w:val="left"/>
            </w:pPr>
            <w:r>
              <w:rPr>
                <w:rFonts w:ascii="Aptos" w:hAnsi="Aptos" w:eastAsia="Noto Sans CJK TC"/>
                <w:color w:val="1F2933"/>
                <w:sz w:val="18"/>
              </w:rPr>
              <w:t>Is this food allowed for international travel?</w:t>
            </w:r>
          </w:p>
        </w:tc>
        <w:tc>
          <w:tcPr>
            <w:tcW w:w="5083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shd w:val="clear" w:color="auto" w:fill="F8FAFC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BB4DE93">
            <w:pPr>
              <w:spacing w:after="0" w:line="240" w:lineRule="auto"/>
              <w:jc w:val="left"/>
            </w:pPr>
            <w:r>
              <w:rPr>
                <w:rFonts w:ascii="Aptos" w:hAnsi="Aptos" w:eastAsia="Noto Sans CJK TC"/>
                <w:color w:val="1F2933"/>
                <w:sz w:val="18"/>
              </w:rPr>
              <w:t>這個食品可以帶出國嗎？</w:t>
            </w:r>
          </w:p>
        </w:tc>
      </w:tr>
      <w:tr w14:paraId="68D4AC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873FFC3">
            <w:pPr>
              <w:spacing w:after="0" w:line="240" w:lineRule="auto"/>
              <w:jc w:val="left"/>
            </w:pPr>
            <w:r>
              <w:rPr>
                <w:rFonts w:ascii="Aptos" w:hAnsi="Aptos" w:eastAsia="Noto Sans CJK TC"/>
                <w:color w:val="1F2933"/>
                <w:sz w:val="18"/>
              </w:rPr>
              <w:t>Is this already sealed?</w:t>
            </w:r>
          </w:p>
        </w:tc>
        <w:tc>
          <w:tcPr>
            <w:tcW w:w="5083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227A6DD">
            <w:pPr>
              <w:spacing w:after="0" w:line="240" w:lineRule="auto"/>
              <w:jc w:val="left"/>
            </w:pPr>
            <w:r>
              <w:rPr>
                <w:rFonts w:ascii="Aptos" w:hAnsi="Aptos" w:eastAsia="Noto Sans CJK TC"/>
                <w:color w:val="1F2933"/>
                <w:sz w:val="18"/>
              </w:rPr>
              <w:t>這個已經密封包裝了嗎？</w:t>
            </w:r>
          </w:p>
        </w:tc>
      </w:tr>
      <w:tr w14:paraId="198B1C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shd w:val="clear" w:color="auto" w:fill="F8FAFC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40C8117">
            <w:pPr>
              <w:spacing w:after="0" w:line="240" w:lineRule="auto"/>
              <w:jc w:val="left"/>
            </w:pPr>
            <w:r>
              <w:rPr>
                <w:rFonts w:ascii="Aptos" w:hAnsi="Aptos" w:eastAsia="Noto Sans CJK TC"/>
                <w:color w:val="1F2933"/>
                <w:sz w:val="18"/>
              </w:rPr>
              <w:t>Can we have a receipt?</w:t>
            </w:r>
          </w:p>
        </w:tc>
        <w:tc>
          <w:tcPr>
            <w:tcW w:w="5083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shd w:val="clear" w:color="auto" w:fill="F8FAFC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CBB90FA">
            <w:pPr>
              <w:spacing w:after="0" w:line="240" w:lineRule="auto"/>
              <w:jc w:val="left"/>
            </w:pPr>
            <w:r>
              <w:rPr>
                <w:rFonts w:ascii="Aptos" w:hAnsi="Aptos" w:eastAsia="Noto Sans CJK TC"/>
                <w:color w:val="1F2933"/>
                <w:sz w:val="18"/>
              </w:rPr>
              <w:t>可以給我們收據嗎？</w:t>
            </w:r>
          </w:p>
        </w:tc>
      </w:tr>
    </w:tbl>
    <w:p w14:paraId="35A22711">
      <w:r>
        <w:br w:type="page"/>
      </w:r>
    </w:p>
    <w:p w14:paraId="705B184A">
      <w:pPr>
        <w:keepNext/>
        <w:pBdr>
          <w:bottom w:val="single" w:color="F4A021" w:sz="8" w:space="3"/>
        </w:pBdr>
        <w:spacing w:before="160" w:after="80"/>
      </w:pPr>
      <w:r>
        <w:rPr>
          <w:rFonts w:ascii="Aptos" w:hAnsi="Aptos" w:eastAsia="Noto Sans CJK TC"/>
          <w:b/>
          <w:color w:val="0B5D3B"/>
          <w:sz w:val="25"/>
        </w:rPr>
        <w:t>Currency Exchange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83"/>
        <w:gridCol w:w="5083"/>
      </w:tblGrid>
      <w:tr w14:paraId="2A31E3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tcBorders>
              <w:top w:val="single" w:color="0B5D3B" w:sz="8" w:space="0"/>
              <w:left w:val="single" w:color="0B5D3B" w:sz="8" w:space="0"/>
              <w:bottom w:val="single" w:color="0B5D3B" w:sz="8" w:space="0"/>
              <w:right w:val="single" w:color="0B5D3B" w:sz="8" w:space="0"/>
            </w:tcBorders>
            <w:shd w:val="clear" w:color="auto" w:fill="0B5D3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B43B71">
            <w:pPr>
              <w:spacing w:after="0" w:line="240" w:lineRule="auto"/>
              <w:jc w:val="center"/>
            </w:pPr>
            <w:r>
              <w:rPr>
                <w:rFonts w:ascii="Aptos" w:hAnsi="Aptos" w:eastAsia="Noto Sans CJK TC"/>
                <w:b/>
                <w:color w:val="FFFFFF"/>
                <w:sz w:val="18"/>
              </w:rPr>
              <w:t>English AI Voice Question</w:t>
            </w:r>
          </w:p>
        </w:tc>
        <w:tc>
          <w:tcPr>
            <w:tcW w:w="5083" w:type="dxa"/>
            <w:tcBorders>
              <w:top w:val="single" w:color="0B5D3B" w:sz="8" w:space="0"/>
              <w:left w:val="single" w:color="0B5D3B" w:sz="8" w:space="0"/>
              <w:bottom w:val="single" w:color="0B5D3B" w:sz="8" w:space="0"/>
              <w:right w:val="single" w:color="0B5D3B" w:sz="8" w:space="0"/>
            </w:tcBorders>
            <w:shd w:val="clear" w:color="auto" w:fill="0B5D3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DDA80A9">
            <w:pPr>
              <w:spacing w:after="0" w:line="240" w:lineRule="auto"/>
              <w:jc w:val="center"/>
            </w:pPr>
            <w:r>
              <w:rPr>
                <w:rFonts w:ascii="Aptos" w:hAnsi="Aptos" w:eastAsia="Noto Sans CJK TC"/>
                <w:b/>
                <w:color w:val="FFFFFF"/>
                <w:sz w:val="18"/>
              </w:rPr>
              <w:t>繁體中文語音問題</w:t>
            </w:r>
          </w:p>
        </w:tc>
      </w:tr>
      <w:tr w14:paraId="4E980B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EBB120F">
            <w:pPr>
              <w:spacing w:after="0" w:line="240" w:lineRule="auto"/>
              <w:jc w:val="left"/>
            </w:pPr>
            <w:r>
              <w:rPr>
                <w:rFonts w:ascii="Aptos" w:hAnsi="Aptos" w:eastAsia="Noto Sans CJK TC"/>
                <w:color w:val="1F2933"/>
                <w:sz w:val="18"/>
              </w:rPr>
              <w:t>What is the exchange rate today?</w:t>
            </w:r>
          </w:p>
        </w:tc>
        <w:tc>
          <w:tcPr>
            <w:tcW w:w="5083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3D620B0">
            <w:pPr>
              <w:spacing w:after="0" w:line="240" w:lineRule="auto"/>
              <w:jc w:val="left"/>
            </w:pPr>
            <w:r>
              <w:rPr>
                <w:rFonts w:ascii="Aptos" w:hAnsi="Aptos" w:eastAsia="Noto Sans CJK TC"/>
                <w:color w:val="1F2933"/>
                <w:sz w:val="18"/>
              </w:rPr>
              <w:t>今天的匯率是多少？</w:t>
            </w:r>
          </w:p>
        </w:tc>
      </w:tr>
      <w:tr w14:paraId="72003F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shd w:val="clear" w:color="auto" w:fill="F8FAFC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5FCACC3">
            <w:pPr>
              <w:spacing w:after="0" w:line="240" w:lineRule="auto"/>
              <w:jc w:val="left"/>
            </w:pPr>
            <w:r>
              <w:rPr>
                <w:rFonts w:ascii="Aptos" w:hAnsi="Aptos" w:eastAsia="Noto Sans CJK TC"/>
                <w:color w:val="1F2933"/>
                <w:sz w:val="18"/>
              </w:rPr>
              <w:t>How much Philippine peso will we receive?</w:t>
            </w:r>
          </w:p>
        </w:tc>
        <w:tc>
          <w:tcPr>
            <w:tcW w:w="5083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shd w:val="clear" w:color="auto" w:fill="F8FAFC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AD105A4">
            <w:pPr>
              <w:spacing w:after="0" w:line="240" w:lineRule="auto"/>
              <w:jc w:val="left"/>
            </w:pPr>
            <w:r>
              <w:rPr>
                <w:rFonts w:ascii="Aptos" w:hAnsi="Aptos" w:eastAsia="Noto Sans CJK TC"/>
                <w:color w:val="1F2933"/>
                <w:sz w:val="18"/>
              </w:rPr>
              <w:t>我們會收到多少菲律賓披索？</w:t>
            </w:r>
          </w:p>
        </w:tc>
      </w:tr>
      <w:tr w14:paraId="5BA03E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999EAD6">
            <w:pPr>
              <w:spacing w:after="0" w:line="240" w:lineRule="auto"/>
              <w:jc w:val="left"/>
            </w:pPr>
            <w:r>
              <w:rPr>
                <w:rFonts w:ascii="Aptos" w:hAnsi="Aptos" w:eastAsia="Noto Sans CJK TC"/>
                <w:color w:val="1F2933"/>
                <w:sz w:val="18"/>
              </w:rPr>
              <w:t>Is there a service charge?</w:t>
            </w:r>
          </w:p>
        </w:tc>
        <w:tc>
          <w:tcPr>
            <w:tcW w:w="5083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7332B4B">
            <w:pPr>
              <w:spacing w:after="0" w:line="240" w:lineRule="auto"/>
              <w:jc w:val="left"/>
            </w:pPr>
            <w:r>
              <w:rPr>
                <w:rFonts w:ascii="Aptos" w:hAnsi="Aptos" w:eastAsia="Noto Sans CJK TC"/>
                <w:color w:val="1F2933"/>
                <w:sz w:val="18"/>
              </w:rPr>
              <w:t>有手續費嗎？</w:t>
            </w:r>
          </w:p>
        </w:tc>
      </w:tr>
    </w:tbl>
    <w:p w14:paraId="33F561D0">
      <w:pPr>
        <w:keepNext/>
        <w:pBdr>
          <w:bottom w:val="single" w:color="F4A021" w:sz="8" w:space="3"/>
        </w:pBdr>
        <w:spacing w:before="160" w:after="80"/>
      </w:pPr>
      <w:r>
        <w:rPr>
          <w:rFonts w:ascii="Aptos" w:hAnsi="Aptos" w:eastAsia="Noto Sans CJK TC"/>
          <w:b/>
          <w:color w:val="0B5D3B"/>
          <w:sz w:val="25"/>
        </w:rPr>
        <w:t>Parent-Child English Camp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83"/>
        <w:gridCol w:w="5083"/>
      </w:tblGrid>
      <w:tr w14:paraId="5CF6D1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tcBorders>
              <w:top w:val="single" w:color="0B5D3B" w:sz="8" w:space="0"/>
              <w:left w:val="single" w:color="0B5D3B" w:sz="8" w:space="0"/>
              <w:bottom w:val="single" w:color="0B5D3B" w:sz="8" w:space="0"/>
              <w:right w:val="single" w:color="0B5D3B" w:sz="8" w:space="0"/>
            </w:tcBorders>
            <w:shd w:val="clear" w:color="auto" w:fill="0B5D3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89573A8">
            <w:pPr>
              <w:spacing w:after="0" w:line="240" w:lineRule="auto"/>
              <w:jc w:val="center"/>
            </w:pPr>
            <w:r>
              <w:rPr>
                <w:rFonts w:ascii="Aptos" w:hAnsi="Aptos" w:eastAsia="Noto Sans CJK TC"/>
                <w:b/>
                <w:color w:val="FFFFFF"/>
                <w:sz w:val="18"/>
              </w:rPr>
              <w:t>English AI Voice Question</w:t>
            </w:r>
          </w:p>
        </w:tc>
        <w:tc>
          <w:tcPr>
            <w:tcW w:w="5083" w:type="dxa"/>
            <w:tcBorders>
              <w:top w:val="single" w:color="0B5D3B" w:sz="8" w:space="0"/>
              <w:left w:val="single" w:color="0B5D3B" w:sz="8" w:space="0"/>
              <w:bottom w:val="single" w:color="0B5D3B" w:sz="8" w:space="0"/>
              <w:right w:val="single" w:color="0B5D3B" w:sz="8" w:space="0"/>
            </w:tcBorders>
            <w:shd w:val="clear" w:color="auto" w:fill="0B5D3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918C5F">
            <w:pPr>
              <w:spacing w:after="0" w:line="240" w:lineRule="auto"/>
              <w:jc w:val="center"/>
            </w:pPr>
            <w:r>
              <w:rPr>
                <w:rFonts w:ascii="Aptos" w:hAnsi="Aptos" w:eastAsia="Noto Sans CJK TC"/>
                <w:b/>
                <w:color w:val="FFFFFF"/>
                <w:sz w:val="18"/>
              </w:rPr>
              <w:t>繁體中文語音問題</w:t>
            </w:r>
          </w:p>
        </w:tc>
      </w:tr>
      <w:tr w14:paraId="6521A1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00EBB66">
            <w:pPr>
              <w:spacing w:after="0" w:line="240" w:lineRule="auto"/>
              <w:jc w:val="left"/>
            </w:pPr>
            <w:r>
              <w:rPr>
                <w:rFonts w:ascii="Aptos" w:hAnsi="Aptos" w:eastAsia="Noto Sans CJK TC"/>
                <w:color w:val="1F2933"/>
                <w:sz w:val="18"/>
              </w:rPr>
              <w:t>Where is the camp meeting area?</w:t>
            </w:r>
          </w:p>
        </w:tc>
        <w:tc>
          <w:tcPr>
            <w:tcW w:w="5083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BCF201C">
            <w:pPr>
              <w:spacing w:after="0" w:line="240" w:lineRule="auto"/>
              <w:jc w:val="left"/>
            </w:pPr>
            <w:r>
              <w:rPr>
                <w:rFonts w:ascii="Aptos" w:hAnsi="Aptos" w:eastAsia="Noto Sans CJK TC"/>
                <w:color w:val="1F2933"/>
                <w:sz w:val="18"/>
              </w:rPr>
              <w:t>營隊集合地點在哪裡？</w:t>
            </w:r>
          </w:p>
        </w:tc>
      </w:tr>
      <w:tr w14:paraId="06701A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shd w:val="clear" w:color="auto" w:fill="F8FAFC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D6EA2C1">
            <w:pPr>
              <w:spacing w:after="0" w:line="240" w:lineRule="auto"/>
              <w:jc w:val="left"/>
            </w:pPr>
            <w:r>
              <w:rPr>
                <w:rFonts w:ascii="Aptos" w:hAnsi="Aptos" w:eastAsia="Noto Sans CJK TC"/>
                <w:color w:val="1F2933"/>
                <w:sz w:val="18"/>
              </w:rPr>
              <w:t>What time does the class start?</w:t>
            </w:r>
          </w:p>
        </w:tc>
        <w:tc>
          <w:tcPr>
            <w:tcW w:w="5083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shd w:val="clear" w:color="auto" w:fill="F8FAFC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6D3E0D0">
            <w:pPr>
              <w:spacing w:after="0" w:line="240" w:lineRule="auto"/>
              <w:jc w:val="left"/>
            </w:pPr>
            <w:r>
              <w:rPr>
                <w:rFonts w:ascii="Aptos" w:hAnsi="Aptos" w:eastAsia="Noto Sans CJK TC"/>
                <w:color w:val="1F2933"/>
                <w:sz w:val="18"/>
              </w:rPr>
              <w:t>課程幾點開始？</w:t>
            </w:r>
          </w:p>
        </w:tc>
      </w:tr>
      <w:tr w14:paraId="64D078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371A8CB">
            <w:pPr>
              <w:spacing w:after="0" w:line="240" w:lineRule="auto"/>
              <w:jc w:val="left"/>
            </w:pPr>
            <w:r>
              <w:rPr>
                <w:rFonts w:ascii="Aptos" w:hAnsi="Aptos" w:eastAsia="Noto Sans CJK TC"/>
                <w:color w:val="1F2933"/>
                <w:sz w:val="18"/>
              </w:rPr>
              <w:t>What time does the class finish?</w:t>
            </w:r>
          </w:p>
        </w:tc>
        <w:tc>
          <w:tcPr>
            <w:tcW w:w="5083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F8EC128">
            <w:pPr>
              <w:spacing w:after="0" w:line="240" w:lineRule="auto"/>
              <w:jc w:val="left"/>
            </w:pPr>
            <w:r>
              <w:rPr>
                <w:rFonts w:ascii="Aptos" w:hAnsi="Aptos" w:eastAsia="Noto Sans CJK TC"/>
                <w:color w:val="1F2933"/>
                <w:sz w:val="18"/>
              </w:rPr>
              <w:t>課程幾點結束？</w:t>
            </w:r>
          </w:p>
        </w:tc>
      </w:tr>
      <w:tr w14:paraId="26E8FF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shd w:val="clear" w:color="auto" w:fill="F8FAFC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9DADF3B">
            <w:pPr>
              <w:spacing w:after="0" w:line="240" w:lineRule="auto"/>
              <w:jc w:val="left"/>
            </w:pPr>
            <w:r>
              <w:rPr>
                <w:rFonts w:ascii="Aptos" w:hAnsi="Aptos" w:eastAsia="Noto Sans CJK TC"/>
                <w:color w:val="1F2933"/>
                <w:sz w:val="18"/>
              </w:rPr>
              <w:t>Where should parents wait during class?</w:t>
            </w:r>
          </w:p>
        </w:tc>
        <w:tc>
          <w:tcPr>
            <w:tcW w:w="5083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shd w:val="clear" w:color="auto" w:fill="F8FAFC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BE41AF7">
            <w:pPr>
              <w:spacing w:after="0" w:line="240" w:lineRule="auto"/>
              <w:jc w:val="left"/>
            </w:pPr>
            <w:r>
              <w:rPr>
                <w:rFonts w:ascii="Aptos" w:hAnsi="Aptos" w:eastAsia="Noto Sans CJK TC"/>
                <w:color w:val="1F2933"/>
                <w:sz w:val="18"/>
              </w:rPr>
              <w:t>上課期間家長應該在哪裡等候？</w:t>
            </w:r>
          </w:p>
        </w:tc>
      </w:tr>
      <w:tr w14:paraId="42E10D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FB2FA38">
            <w:pPr>
              <w:spacing w:after="0" w:line="240" w:lineRule="auto"/>
              <w:jc w:val="left"/>
            </w:pPr>
            <w:r>
              <w:rPr>
                <w:rFonts w:ascii="Aptos" w:hAnsi="Aptos" w:eastAsia="Noto Sans CJK TC"/>
                <w:color w:val="1F2933"/>
                <w:sz w:val="18"/>
              </w:rPr>
              <w:t>Can parents observe the class?</w:t>
            </w:r>
          </w:p>
        </w:tc>
        <w:tc>
          <w:tcPr>
            <w:tcW w:w="5083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E6EF172">
            <w:pPr>
              <w:spacing w:after="0" w:line="240" w:lineRule="auto"/>
              <w:jc w:val="left"/>
            </w:pPr>
            <w:r>
              <w:rPr>
                <w:rFonts w:ascii="Aptos" w:hAnsi="Aptos" w:eastAsia="Noto Sans CJK TC"/>
                <w:color w:val="1F2933"/>
                <w:sz w:val="18"/>
              </w:rPr>
              <w:t>家長可以觀課嗎？</w:t>
            </w:r>
          </w:p>
        </w:tc>
      </w:tr>
      <w:tr w14:paraId="0575BC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shd w:val="clear" w:color="auto" w:fill="F8FAFC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8D6DAB7">
            <w:pPr>
              <w:spacing w:after="0" w:line="240" w:lineRule="auto"/>
              <w:jc w:val="left"/>
            </w:pPr>
            <w:r>
              <w:rPr>
                <w:rFonts w:ascii="Aptos" w:hAnsi="Aptos" w:eastAsia="Noto Sans CJK TC"/>
                <w:color w:val="1F2933"/>
                <w:sz w:val="18"/>
              </w:rPr>
              <w:t>Can you update me about my child’s progress?</w:t>
            </w:r>
          </w:p>
        </w:tc>
        <w:tc>
          <w:tcPr>
            <w:tcW w:w="5083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shd w:val="clear" w:color="auto" w:fill="F8FAFC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8DE487D">
            <w:pPr>
              <w:spacing w:after="0" w:line="240" w:lineRule="auto"/>
              <w:jc w:val="left"/>
            </w:pPr>
            <w:r>
              <w:rPr>
                <w:rFonts w:ascii="Aptos" w:hAnsi="Aptos" w:eastAsia="Noto Sans CJK TC"/>
                <w:color w:val="1F2933"/>
                <w:sz w:val="18"/>
              </w:rPr>
              <w:t>可以告訴我孩子的學習進展嗎？</w:t>
            </w:r>
          </w:p>
        </w:tc>
      </w:tr>
    </w:tbl>
    <w:p w14:paraId="1BF25F30">
      <w:pPr>
        <w:keepNext/>
        <w:pBdr>
          <w:bottom w:val="single" w:color="F4A021" w:sz="8" w:space="3"/>
        </w:pBdr>
        <w:spacing w:before="160" w:after="80"/>
      </w:pPr>
      <w:r>
        <w:rPr>
          <w:rFonts w:ascii="Aptos" w:hAnsi="Aptos" w:eastAsia="Noto Sans CJK TC"/>
          <w:b/>
          <w:color w:val="0B5D3B"/>
          <w:sz w:val="25"/>
        </w:rPr>
        <w:t>Departure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83"/>
        <w:gridCol w:w="5083"/>
      </w:tblGrid>
      <w:tr w14:paraId="6484C1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5083" w:type="dxa"/>
            <w:tcBorders>
              <w:top w:val="single" w:color="0B5D3B" w:sz="8" w:space="0"/>
              <w:left w:val="single" w:color="0B5D3B" w:sz="8" w:space="0"/>
              <w:bottom w:val="single" w:color="0B5D3B" w:sz="8" w:space="0"/>
              <w:right w:val="single" w:color="0B5D3B" w:sz="8" w:space="0"/>
            </w:tcBorders>
            <w:shd w:val="clear" w:color="auto" w:fill="0B5D3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446BD1">
            <w:pPr>
              <w:spacing w:after="0" w:line="240" w:lineRule="auto"/>
              <w:jc w:val="center"/>
            </w:pPr>
            <w:r>
              <w:rPr>
                <w:rFonts w:ascii="Aptos" w:hAnsi="Aptos" w:eastAsia="Noto Sans CJK TC"/>
                <w:b/>
                <w:color w:val="FFFFFF"/>
                <w:sz w:val="18"/>
              </w:rPr>
              <w:t>English AI Voice Question</w:t>
            </w:r>
          </w:p>
        </w:tc>
        <w:tc>
          <w:tcPr>
            <w:tcW w:w="5083" w:type="dxa"/>
            <w:tcBorders>
              <w:top w:val="single" w:color="0B5D3B" w:sz="8" w:space="0"/>
              <w:left w:val="single" w:color="0B5D3B" w:sz="8" w:space="0"/>
              <w:bottom w:val="single" w:color="0B5D3B" w:sz="8" w:space="0"/>
              <w:right w:val="single" w:color="0B5D3B" w:sz="8" w:space="0"/>
            </w:tcBorders>
            <w:shd w:val="clear" w:color="auto" w:fill="0B5D3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75FCE07">
            <w:pPr>
              <w:spacing w:after="0" w:line="240" w:lineRule="auto"/>
              <w:jc w:val="center"/>
            </w:pPr>
            <w:r>
              <w:rPr>
                <w:rFonts w:ascii="Aptos" w:hAnsi="Aptos" w:eastAsia="Noto Sans CJK TC"/>
                <w:b/>
                <w:color w:val="FFFFFF"/>
                <w:sz w:val="18"/>
              </w:rPr>
              <w:t>繁體中文語音問題</w:t>
            </w:r>
          </w:p>
        </w:tc>
      </w:tr>
      <w:tr w14:paraId="29F62F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F22D621">
            <w:pPr>
              <w:spacing w:after="0" w:line="240" w:lineRule="auto"/>
              <w:jc w:val="left"/>
            </w:pPr>
            <w:r>
              <w:rPr>
                <w:rFonts w:ascii="Aptos" w:hAnsi="Aptos" w:eastAsia="Noto Sans CJK TC"/>
                <w:color w:val="1F2933"/>
                <w:sz w:val="18"/>
              </w:rPr>
              <w:t>What time should we leave for the airport?</w:t>
            </w:r>
          </w:p>
        </w:tc>
        <w:tc>
          <w:tcPr>
            <w:tcW w:w="5083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C0D5343">
            <w:pPr>
              <w:spacing w:after="0" w:line="240" w:lineRule="auto"/>
              <w:jc w:val="left"/>
            </w:pPr>
            <w:r>
              <w:rPr>
                <w:rFonts w:ascii="Aptos" w:hAnsi="Aptos" w:eastAsia="Noto Sans CJK TC"/>
                <w:color w:val="1F2933"/>
                <w:sz w:val="18"/>
              </w:rPr>
              <w:t>我們幾點應該出發去機場？</w:t>
            </w:r>
          </w:p>
        </w:tc>
      </w:tr>
      <w:tr w14:paraId="1BB00D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shd w:val="clear" w:color="auto" w:fill="F8FAFC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F96FE21">
            <w:pPr>
              <w:spacing w:after="0" w:line="240" w:lineRule="auto"/>
              <w:jc w:val="left"/>
            </w:pPr>
            <w:r>
              <w:rPr>
                <w:rFonts w:ascii="Aptos" w:hAnsi="Aptos" w:eastAsia="Noto Sans CJK TC"/>
                <w:color w:val="1F2933"/>
                <w:sz w:val="18"/>
              </w:rPr>
              <w:t>Where should we meet the driver?</w:t>
            </w:r>
          </w:p>
        </w:tc>
        <w:tc>
          <w:tcPr>
            <w:tcW w:w="5083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shd w:val="clear" w:color="auto" w:fill="F8FAFC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30F14FBA">
            <w:pPr>
              <w:spacing w:after="0" w:line="240" w:lineRule="auto"/>
              <w:jc w:val="left"/>
            </w:pPr>
            <w:r>
              <w:rPr>
                <w:rFonts w:ascii="Aptos" w:hAnsi="Aptos" w:eastAsia="Noto Sans CJK TC"/>
                <w:color w:val="1F2933"/>
                <w:sz w:val="18"/>
              </w:rPr>
              <w:t>我們應該在哪裡跟司機會合？</w:t>
            </w:r>
          </w:p>
        </w:tc>
      </w:tr>
      <w:tr w14:paraId="416B7B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82DA846">
            <w:pPr>
              <w:spacing w:after="0" w:line="240" w:lineRule="auto"/>
              <w:jc w:val="left"/>
            </w:pPr>
            <w:r>
              <w:rPr>
                <w:rFonts w:ascii="Aptos" w:hAnsi="Aptos" w:eastAsia="Noto Sans CJK TC"/>
                <w:color w:val="1F2933"/>
                <w:sz w:val="18"/>
              </w:rPr>
              <w:t>Where is the check-in counter?</w:t>
            </w:r>
          </w:p>
        </w:tc>
        <w:tc>
          <w:tcPr>
            <w:tcW w:w="5083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4793DE38">
            <w:pPr>
              <w:spacing w:after="0" w:line="240" w:lineRule="auto"/>
              <w:jc w:val="left"/>
            </w:pPr>
            <w:r>
              <w:rPr>
                <w:rFonts w:ascii="Aptos" w:hAnsi="Aptos" w:eastAsia="Noto Sans CJK TC"/>
                <w:color w:val="1F2933"/>
                <w:sz w:val="18"/>
              </w:rPr>
              <w:t>登機報到櫃台在哪裡？</w:t>
            </w:r>
          </w:p>
        </w:tc>
      </w:tr>
      <w:tr w14:paraId="09F9F7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shd w:val="clear" w:color="auto" w:fill="F8FAFC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3CE13C4">
            <w:pPr>
              <w:spacing w:after="0" w:line="240" w:lineRule="auto"/>
              <w:jc w:val="left"/>
            </w:pPr>
            <w:r>
              <w:rPr>
                <w:rFonts w:ascii="Aptos" w:hAnsi="Aptos" w:eastAsia="Noto Sans CJK TC"/>
                <w:color w:val="1F2933"/>
                <w:sz w:val="18"/>
              </w:rPr>
              <w:t>Is this item</w:t>
            </w:r>
            <w:bookmarkStart w:id="0" w:name="_GoBack"/>
            <w:bookmarkEnd w:id="0"/>
            <w:r>
              <w:rPr>
                <w:rFonts w:ascii="Aptos" w:hAnsi="Aptos" w:eastAsia="Noto Sans CJK TC"/>
                <w:color w:val="1F2933"/>
                <w:sz w:val="18"/>
              </w:rPr>
              <w:t xml:space="preserve"> allowed on the plane?</w:t>
            </w:r>
          </w:p>
        </w:tc>
        <w:tc>
          <w:tcPr>
            <w:tcW w:w="5083" w:type="dxa"/>
            <w:tcBorders>
              <w:top w:val="single" w:color="9CA3AF" w:sz="4" w:space="0"/>
              <w:left w:val="single" w:color="9CA3AF" w:sz="4" w:space="0"/>
              <w:bottom w:val="single" w:color="9CA3AF" w:sz="4" w:space="0"/>
              <w:right w:val="single" w:color="9CA3AF" w:sz="4" w:space="0"/>
            </w:tcBorders>
            <w:shd w:val="clear" w:color="auto" w:fill="F8FAFC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6F0CC19">
            <w:pPr>
              <w:spacing w:after="0" w:line="240" w:lineRule="auto"/>
              <w:jc w:val="left"/>
            </w:pPr>
            <w:r>
              <w:rPr>
                <w:rFonts w:ascii="Aptos" w:hAnsi="Aptos" w:eastAsia="Noto Sans CJK TC"/>
                <w:color w:val="1F2933"/>
                <w:sz w:val="18"/>
              </w:rPr>
              <w:t>這個物品可以帶上飛機嗎？</w:t>
            </w:r>
          </w:p>
        </w:tc>
      </w:tr>
    </w:tbl>
    <w:p w14:paraId="78E351C5">
      <w:pPr>
        <w:spacing w:before="160" w:after="0"/>
      </w:pPr>
      <w:r>
        <w:rPr>
          <w:rFonts w:ascii="Aptos" w:hAnsi="Aptos" w:eastAsia="Noto Sans CJK TC"/>
          <w:b/>
          <w:color w:val="0B5D3B"/>
          <w:sz w:val="20"/>
        </w:rPr>
        <w:t xml:space="preserve">Implementation Note: </w:t>
      </w:r>
      <w:r>
        <w:rPr>
          <w:rFonts w:ascii="Aptos" w:hAnsi="Aptos" w:eastAsia="Noto Sans CJK TC"/>
          <w:color w:val="1F2933"/>
          <w:sz w:val="20"/>
        </w:rPr>
        <w:t>For AI voice production, use a slow, clear, warm, and polite international English voice. Each question should be recorded as a separate audio clip for easy access by parents during travel.</w:t>
      </w:r>
    </w:p>
    <w:sectPr>
      <w:footerReference r:id="rId5" w:type="default"/>
      <w:pgSz w:w="16834" w:h="11909" w:orient="landscape"/>
      <w:pgMar w:top="792" w:right="792" w:bottom="792" w:left="79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ans CJK T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4DB1A1">
    <w:pPr>
      <w:pStyle w:val="18"/>
      <w:spacing w:before="80"/>
      <w:jc w:val="center"/>
    </w:pPr>
    <w:r>
      <w:rPr>
        <w:rFonts w:ascii="Aptos" w:hAnsi="Aptos" w:eastAsia="Noto Sans CJK TC"/>
        <w:color w:val="6B7280"/>
        <w:sz w:val="16"/>
      </w:rPr>
      <w:t>Parent-Child English Camp | AI Voice Support Material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92A7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ptos" w:hAnsi="Aptos" w:eastAsia="Noto Sans CJK TC" w:cstheme="minorBidi"/>
      <w:color w:val="1F2933"/>
      <w:sz w:val="20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933</Words>
  <Characters>2610</Characters>
  <Lines>0</Lines>
  <Paragraphs>0</Paragraphs>
  <TotalTime>4</TotalTime>
  <ScaleCrop>false</ScaleCrop>
  <LinksUpToDate>false</LinksUpToDate>
  <CharactersWithSpaces>2953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Dadi Coach Corporation</dc:creator>
  <cp:keywords>Parent-Child English Camp, AI Voice, Traveler Questions, English, Traditional Chinese</cp:keywords>
  <cp:lastModifiedBy>Joyce Sunglao</cp:lastModifiedBy>
  <dcterms:modified xsi:type="dcterms:W3CDTF">2026-06-09T07:14:32Z</dcterms:modified>
  <dc:subject>Parent-Child English Camp AI Voice Support Material</dc:subject>
  <dc:title>Most Important AI Voice Questions for Parent-Child Travelers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eyJoZGlkIjoiNTA3M2NkMzQwY2Y4NjY0ZmE2ZWZkNjAzNTUxNmMwODUiLCJ1c2VySWQiOiI3MDQ5MDY2NjU3NTQifQ==</vt:lpwstr>
  </property>
  <property fmtid="{D5CDD505-2E9C-101B-9397-08002B2CF9AE}" pid="3" name="KSOProductBuildVer">
    <vt:lpwstr>1033-12.1.0.26372</vt:lpwstr>
  </property>
  <property fmtid="{D5CDD505-2E9C-101B-9397-08002B2CF9AE}" pid="4" name="ICV">
    <vt:lpwstr>0163D40E83354C358966EB640BA917AC_12</vt:lpwstr>
  </property>
</Properties>
</file>